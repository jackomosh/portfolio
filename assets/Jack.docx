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0D26">
      <w:pPr>
        <w:rPr>
          <w:b/>
          <w:bCs/>
        </w:rPr>
      </w:pPr>
      <w:r>
        <w:rPr>
          <w:b/>
          <w:bCs/>
        </w:rPr>
        <w:t>JACK OGONDA</w:t>
      </w:r>
    </w:p>
    <w:p w14:paraId="27D4A8E2">
      <w:pPr>
        <w:rPr>
          <w:b/>
          <w:bCs/>
        </w:rPr>
      </w:pPr>
      <w:r>
        <w:rPr>
          <w:b/>
          <w:bCs/>
        </w:rPr>
        <w:t>WordPress Developer • Website Designer • Technical Support Specialist</w:t>
      </w:r>
    </w:p>
    <w:p w14:paraId="2A00B40A">
      <w:r>
        <w:t>Phone: +254703489975 / +254792657875</w:t>
      </w:r>
    </w:p>
    <w:p w14:paraId="095168F4">
      <w:r>
        <w:t xml:space="preserve">Email: </w:t>
      </w:r>
      <w:r>
        <w:fldChar w:fldCharType="begin"/>
      </w:r>
      <w:r>
        <w:instrText xml:space="preserve"> HYPERLINK "mailto:jackomosh6@gmail.com" </w:instrText>
      </w:r>
      <w:r>
        <w:fldChar w:fldCharType="separate"/>
      </w:r>
      <w:r>
        <w:rPr>
          <w:rStyle w:val="20"/>
        </w:rPr>
        <w:t>jackomosh6@gmail.com</w:t>
      </w:r>
      <w:r>
        <w:fldChar w:fldCharType="end"/>
      </w:r>
    </w:p>
    <w:p w14:paraId="579380BC">
      <w:r>
        <w:t xml:space="preserve">Portfolio: </w:t>
      </w:r>
      <w:r>
        <w:fldChar w:fldCharType="begin"/>
      </w:r>
      <w:r>
        <w:instrText xml:space="preserve"> HYPERLINK "https://jackomosh.github.io/portfolio/" </w:instrText>
      </w:r>
      <w:r>
        <w:fldChar w:fldCharType="separate"/>
      </w:r>
      <w:r>
        <w:rPr>
          <w:rStyle w:val="20"/>
        </w:rPr>
        <w:t>https://jackomosh.github.io/portfolio/</w:t>
      </w:r>
      <w:r>
        <w:fldChar w:fldCharType="end"/>
      </w:r>
    </w:p>
    <w:p w14:paraId="2D8D7418">
      <w:r>
        <w:t>Nairobi, Kenya</w:t>
      </w:r>
    </w:p>
    <w:p w14:paraId="0862CC30"/>
    <w:p w14:paraId="664C6E36">
      <w:pPr>
        <w:rPr>
          <w:b/>
          <w:bCs/>
        </w:rPr>
      </w:pPr>
      <w:r>
        <w:rPr>
          <w:b/>
          <w:bCs/>
        </w:rPr>
        <w:t>PROFILE SUMMARY</w:t>
      </w:r>
    </w:p>
    <w:p w14:paraId="43C7943B">
      <w:r>
        <w:rPr>
          <w:rFonts w:hint="default"/>
          <w:lang w:val="en-US"/>
        </w:rPr>
        <w:t xml:space="preserve">I am a </w:t>
      </w:r>
      <w:r>
        <w:t>Highly proactive and results-driven WordPress Developer and Technical Specialist with extensive experience in website design, front-end development, IT support, cybersecurity, hosting management, and digital operations</w:t>
      </w:r>
      <w:r>
        <w:rPr>
          <w:rFonts w:hint="default"/>
          <w:lang w:val="en-US"/>
        </w:rPr>
        <w:t xml:space="preserve"> and s</w:t>
      </w:r>
      <w:r>
        <w:t xml:space="preserve">killed in designing, building, optimizing, and maintaining responsive, secure, and SEO-ready websites. Strong background in technical troubleshooting, cPanel hosting, DNS management, plugin/theme customization, and system performance optimization. Adept at managing full website </w:t>
      </w:r>
      <w:r>
        <w:rPr>
          <w:lang w:val="en-US"/>
        </w:rPr>
        <w:t>life-cycles</w:t>
      </w:r>
      <w:r>
        <w:t>, improving site health, training users, and delivering efficient technical solutions.</w:t>
      </w:r>
    </w:p>
    <w:p w14:paraId="78011F5F"/>
    <w:p w14:paraId="3EBD4A90">
      <w:pPr>
        <w:rPr>
          <w:b/>
          <w:bCs/>
        </w:rPr>
      </w:pPr>
      <w:r>
        <w:rPr>
          <w:b/>
          <w:bCs/>
        </w:rPr>
        <w:t>CORE COMPETENCIES</w:t>
      </w:r>
    </w:p>
    <w:p w14:paraId="4FF94FE4">
      <w:r>
        <w:t>• WordPress Development &amp; Customization</w:t>
      </w:r>
    </w:p>
    <w:p w14:paraId="259D6291">
      <w:r>
        <w:t>• HTML, CSS, JavaScript (Front-End Development)</w:t>
      </w:r>
    </w:p>
    <w:p w14:paraId="285E610E">
      <w:r>
        <w:t>• Website Design &amp; UX/UI Structuring</w:t>
      </w:r>
    </w:p>
    <w:p w14:paraId="3A70FC4D">
      <w:r>
        <w:t>• SEO Optimization &amp; Google Search Console</w:t>
      </w:r>
    </w:p>
    <w:p w14:paraId="309D8F71">
      <w:r>
        <w:t>• cPanel, Hosting &amp; Domain Management</w:t>
      </w:r>
    </w:p>
    <w:p w14:paraId="316D41A7">
      <w:r>
        <w:t>• Cybersecurity &amp; Website Protection</w:t>
      </w:r>
    </w:p>
    <w:p w14:paraId="5C6B7D3A">
      <w:r>
        <w:t>• Website Performance Optimization</w:t>
      </w:r>
    </w:p>
    <w:p w14:paraId="14BABC80">
      <w:r>
        <w:t>• IT Support &amp; Technical Troubleshooting</w:t>
      </w:r>
    </w:p>
    <w:p w14:paraId="0F71B84D">
      <w:r>
        <w:t>• Content Management &amp; Digital Tools Training</w:t>
      </w:r>
    </w:p>
    <w:p w14:paraId="63FBB6F9">
      <w:r>
        <w:t>• Bulk SMS / Email Marketing Systems</w:t>
      </w:r>
    </w:p>
    <w:p w14:paraId="35F65A22"/>
    <w:p w14:paraId="62FB7F5E">
      <w:pPr>
        <w:rPr>
          <w:b/>
          <w:bCs/>
        </w:rPr>
      </w:pPr>
      <w:r>
        <w:rPr>
          <w:b/>
          <w:bCs/>
        </w:rPr>
        <w:t>TECHNICAL SKILLS</w:t>
      </w:r>
    </w:p>
    <w:p w14:paraId="0DB21826">
      <w:pPr>
        <w:rPr>
          <w:b/>
          <w:bCs/>
        </w:rPr>
      </w:pPr>
      <w:r>
        <w:rPr>
          <w:b/>
          <w:bCs/>
        </w:rPr>
        <w:t>WordPress</w:t>
      </w:r>
    </w:p>
    <w:p w14:paraId="0F4FD44B">
      <w:r>
        <w:t>• Elementor • WPBakery • Theme/Plugin Customization • HTML5 • CSS3 • JavaScript • GitHub</w:t>
      </w:r>
    </w:p>
    <w:p w14:paraId="78C4137C">
      <w:pPr>
        <w:rPr>
          <w:b/>
          <w:bCs/>
        </w:rPr>
      </w:pPr>
      <w:r>
        <w:rPr>
          <w:b/>
          <w:bCs/>
        </w:rPr>
        <w:t>Search Engine Optimization</w:t>
      </w:r>
    </w:p>
    <w:p w14:paraId="7EB8BB34">
      <w:r>
        <w:t>• Google Analytics • Google Search Console • Cybersecurity Tools</w:t>
      </w:r>
    </w:p>
    <w:p w14:paraId="69E46492">
      <w:pPr>
        <w:rPr>
          <w:rFonts w:hint="default"/>
          <w:b/>
          <w:bCs/>
          <w:lang w:val="en-US"/>
        </w:rPr>
      </w:pPr>
      <w:r>
        <w:rPr>
          <w:b/>
          <w:bCs/>
        </w:rPr>
        <w:t>cPanel</w:t>
      </w:r>
      <w:r>
        <w:rPr>
          <w:rFonts w:hint="default"/>
          <w:b/>
          <w:bCs/>
          <w:lang w:val="en-US"/>
        </w:rPr>
        <w:t xml:space="preserve"> / WHM / WHMCS</w:t>
      </w:r>
    </w:p>
    <w:p w14:paraId="2FB59852">
      <w:r>
        <w:t>• DNS Management • FTP/SFTP • SSL Installation • Server Security Basics</w:t>
      </w:r>
    </w:p>
    <w:p w14:paraId="0F5FFAE2">
      <w:pPr>
        <w:rPr>
          <w:b/>
          <w:bCs/>
        </w:rPr>
      </w:pPr>
      <w:r>
        <w:rPr>
          <w:b/>
          <w:bCs/>
        </w:rPr>
        <w:t>POS System Support</w:t>
      </w:r>
    </w:p>
    <w:p w14:paraId="1E2C0128">
      <w:pPr>
        <w:rPr>
          <w:rFonts w:hint="default"/>
          <w:lang w:val="en-US"/>
        </w:rPr>
      </w:pPr>
      <w:r>
        <w:t xml:space="preserve">• Software Installation • Device Troubleshooting • </w:t>
      </w:r>
      <w:r>
        <w:rPr>
          <w:rFonts w:hint="default"/>
          <w:lang w:val="en-US"/>
        </w:rPr>
        <w:t>Harware Support</w:t>
      </w:r>
    </w:p>
    <w:p w14:paraId="6AC8E8F0"/>
    <w:p w14:paraId="3A3E8F09">
      <w:pPr>
        <w:rPr>
          <w:b/>
          <w:bCs/>
        </w:rPr>
      </w:pPr>
      <w:r>
        <w:rPr>
          <w:b/>
          <w:bCs/>
        </w:rPr>
        <w:t>PROFESSIONAL EXPERIENCE</w:t>
      </w:r>
    </w:p>
    <w:p w14:paraId="1DF0784C"/>
    <w:p w14:paraId="0BF65C2E">
      <w:pPr>
        <w:rPr>
          <w:b/>
          <w:bCs/>
        </w:rPr>
      </w:pPr>
      <w:r>
        <w:rPr>
          <w:b/>
          <w:bCs/>
        </w:rPr>
        <w:t>WISEHUB FOUNDATION (June 2024 – Present)</w:t>
      </w:r>
    </w:p>
    <w:p w14:paraId="172B040F">
      <w:pPr>
        <w:rPr>
          <w:b/>
          <w:bCs/>
        </w:rPr>
      </w:pPr>
      <w:r>
        <w:rPr>
          <w:b/>
          <w:bCs/>
        </w:rPr>
        <w:t>Technical Lead &amp; Digitization Trainer (ToT)</w:t>
      </w:r>
    </w:p>
    <w:p w14:paraId="3EB191F4">
      <w:r>
        <w:t>• Design, build, and maintain fully responsive and visually appealing WordPress websites.</w:t>
      </w:r>
    </w:p>
    <w:p w14:paraId="55A0DFE1">
      <w:r>
        <w:t>• Customize themes and plugins to meet functional and branding requirements.</w:t>
      </w:r>
    </w:p>
    <w:p w14:paraId="69892DD4">
      <w:r>
        <w:t>• Manage hosting environments including cPanel, email accounts, backups, and security enhancements.</w:t>
      </w:r>
    </w:p>
    <w:p w14:paraId="76FB1957">
      <w:r>
        <w:t>• Build websites for entrepreneurs using both code and no-code tools.</w:t>
      </w:r>
    </w:p>
    <w:p w14:paraId="6FFA356B">
      <w:r>
        <w:t>• Troubleshoot learner computers, install necessary software, and provide IT support.</w:t>
      </w:r>
    </w:p>
    <w:p w14:paraId="2557D13F">
      <w:r>
        <w:t>• Optimize websites for performance, mobile responsiveness, and SEO ranking.</w:t>
      </w:r>
    </w:p>
    <w:p w14:paraId="458DBC20">
      <w:r>
        <w:t>• Train youths and community members in digital literacy, web design, and marketing.</w:t>
      </w:r>
    </w:p>
    <w:p w14:paraId="6AFA43E6">
      <w:r>
        <w:t>• Manage and update website content including media, blogs, pages, and landing sections.</w:t>
      </w:r>
    </w:p>
    <w:p w14:paraId="5EF9D144">
      <w:r>
        <w:t>• Improve online presence through SEO audits, metadata optimization, and site structure enhancements.</w:t>
      </w:r>
    </w:p>
    <w:p w14:paraId="69478E41">
      <w:r>
        <w:t>• Prevented a Distributed Denial of Service (DDoS) attack and implemented improved security protocols.</w:t>
      </w:r>
    </w:p>
    <w:p w14:paraId="49B72D43">
      <w:r>
        <w:t xml:space="preserve">• Manage the organization’s </w:t>
      </w:r>
      <w:r>
        <w:rPr>
          <w:lang w:val="en-US"/>
        </w:rPr>
        <w:t>chat bot</w:t>
      </w:r>
      <w:r>
        <w:t>, ensuring accurate and up-to-date information.</w:t>
      </w:r>
    </w:p>
    <w:p w14:paraId="2B690FC6">
      <w:pPr>
        <w:rPr>
          <w:b/>
          <w:bCs/>
        </w:rPr>
      </w:pPr>
      <w:r>
        <w:rPr>
          <w:b/>
          <w:bCs/>
        </w:rPr>
        <w:t>Achievements:</w:t>
      </w:r>
    </w:p>
    <w:p w14:paraId="441FB5AC">
      <w:r>
        <w:t>• Successfully trained youths in Web Design using HTML, CSS &amp; JavaScript.</w:t>
      </w:r>
    </w:p>
    <w:p w14:paraId="68BDDCBF">
      <w:r>
        <w:t>• Developed and launched a fully functional hotel website for the organization.</w:t>
      </w:r>
    </w:p>
    <w:p w14:paraId="7106BEEE">
      <w:r>
        <w:t>• Improved website responsiveness and mobile performance.</w:t>
      </w:r>
    </w:p>
    <w:p w14:paraId="15ECD785">
      <w:r>
        <w:t>• Strengthened website security and prevented attacks.</w:t>
      </w:r>
    </w:p>
    <w:p w14:paraId="12789319"/>
    <w:p w14:paraId="60A81474">
      <w:pPr>
        <w:rPr>
          <w:b/>
          <w:bCs/>
        </w:rPr>
      </w:pPr>
      <w:r>
        <w:rPr>
          <w:b/>
          <w:bCs/>
        </w:rPr>
        <w:t>HALLOPAY SYSTEMS ENTERPRISES LTD (Oct 2019 – Apr 2024)</w:t>
      </w:r>
    </w:p>
    <w:p w14:paraId="3D85D821">
      <w:pPr>
        <w:rPr>
          <w:b/>
          <w:bCs/>
        </w:rPr>
      </w:pPr>
      <w:r>
        <w:rPr>
          <w:b/>
          <w:bCs/>
        </w:rPr>
        <w:t>Technical Customer Support Lead – POS &amp; IT Systems</w:t>
      </w:r>
    </w:p>
    <w:p w14:paraId="1F644450">
      <w:r>
        <w:t>• Diagnosed and repaired POS terminal issues including connectivity, SIM/APN, printing, and firmware errors.</w:t>
      </w:r>
    </w:p>
    <w:p w14:paraId="0E489575">
      <w:r>
        <w:t>• Managed onsite repairs, device replacements, and technical assessments.</w:t>
      </w:r>
    </w:p>
    <w:p w14:paraId="49B44DFF">
      <w:r>
        <w:t>• Conducted field visits to provide hands-on support and merchant training.</w:t>
      </w:r>
    </w:p>
    <w:p w14:paraId="21CC2776">
      <w:r>
        <w:t>• Built a knowledge base that improved support efficiency and reduced dependency on escalations.</w:t>
      </w:r>
    </w:p>
    <w:p w14:paraId="3ACA640A">
      <w:r>
        <w:t xml:space="preserve">• Provided IT </w:t>
      </w:r>
      <w:r>
        <w:rPr>
          <w:lang w:val="en-US"/>
        </w:rPr>
        <w:t>help-desk</w:t>
      </w:r>
      <w:r>
        <w:t xml:space="preserve"> support including system troubleshooting and software installation.</w:t>
      </w:r>
    </w:p>
    <w:p w14:paraId="40FB4B18">
      <w:r>
        <w:t>• Coordinated and managed support schedules while ensuring SLAs were met.</w:t>
      </w:r>
    </w:p>
    <w:p w14:paraId="69D0073B">
      <w:r>
        <w:t>• Compiled technical reports on device performance, recurring issues, and merchant feedback.</w:t>
      </w:r>
    </w:p>
    <w:p w14:paraId="0C897882">
      <w:pPr>
        <w:rPr>
          <w:b/>
          <w:bCs/>
        </w:rPr>
      </w:pPr>
      <w:r>
        <w:rPr>
          <w:b/>
          <w:bCs/>
        </w:rPr>
        <w:t>Achievements:</w:t>
      </w:r>
    </w:p>
    <w:p w14:paraId="279FAD47">
      <w:r>
        <w:t>• Employee of the Year 2022.</w:t>
      </w:r>
    </w:p>
    <w:p w14:paraId="0692126B">
      <w:r>
        <w:t>• Increased agents’ daily transaction rate by 50%.</w:t>
      </w:r>
    </w:p>
    <w:p w14:paraId="59C947B3">
      <w:r>
        <w:t>• Reduced support issues by 25% through improved training and processes.</w:t>
      </w:r>
    </w:p>
    <w:p w14:paraId="69F81AA1"/>
    <w:p w14:paraId="3201DAA8">
      <w:pPr>
        <w:rPr>
          <w:b/>
          <w:bCs/>
        </w:rPr>
      </w:pPr>
      <w:r>
        <w:rPr>
          <w:b/>
          <w:bCs/>
        </w:rPr>
        <w:t>KOKO NETWORKS (Mar 2020 – Dec 2020)</w:t>
      </w:r>
    </w:p>
    <w:p w14:paraId="620094EC">
      <w:pPr>
        <w:rPr>
          <w:b/>
          <w:bCs/>
        </w:rPr>
      </w:pPr>
      <w:r>
        <w:rPr>
          <w:b/>
          <w:bCs/>
        </w:rPr>
        <w:t>Brand Ambassador &amp; Technical Product Support – Part-Time</w:t>
      </w:r>
    </w:p>
    <w:p w14:paraId="029394D0">
      <w:r>
        <w:t>• Demonstrated product functionality to customers and conducted training on usage.</w:t>
      </w:r>
    </w:p>
    <w:p w14:paraId="53AF5B5B">
      <w:r>
        <w:t>• Supported merchants and handled frontline product troubleshooting.</w:t>
      </w:r>
    </w:p>
    <w:p w14:paraId="0C1CC774">
      <w:r>
        <w:t>• Managed lead generation activities and maintained 94% accuracy in data entry.</w:t>
      </w:r>
    </w:p>
    <w:p w14:paraId="310486B2">
      <w:r>
        <w:t>Achievements:</w:t>
      </w:r>
    </w:p>
    <w:p w14:paraId="31A82DBA">
      <w:r>
        <w:t>• Awarded Most Efficient Customer Product Trainer.</w:t>
      </w:r>
    </w:p>
    <w:p w14:paraId="652C168E"/>
    <w:p w14:paraId="4A46DD17">
      <w:pPr>
        <w:rPr>
          <w:b/>
          <w:bCs/>
        </w:rPr>
      </w:pPr>
      <w:r>
        <w:rPr>
          <w:b/>
          <w:bCs/>
        </w:rPr>
        <w:t>MTM MARKETING AGENCY (Jan 2019 – Sep 2019)</w:t>
      </w:r>
    </w:p>
    <w:p w14:paraId="66A68814">
      <w:pPr>
        <w:rPr>
          <w:b/>
          <w:bCs/>
        </w:rPr>
      </w:pPr>
      <w:r>
        <w:rPr>
          <w:b/>
          <w:bCs/>
        </w:rPr>
        <w:t>Sales, Marketing &amp; Technical Support</w:t>
      </w:r>
    </w:p>
    <w:p w14:paraId="31E6F2B3">
      <w:r>
        <w:t>• Identified potential businesses for Lipa na Mpesa Tills and Paybill numbers.</w:t>
      </w:r>
    </w:p>
    <w:p w14:paraId="38CEE867">
      <w:r>
        <w:t>• Trained customers on payment system setup and usage.</w:t>
      </w:r>
    </w:p>
    <w:p w14:paraId="40B99D8D">
      <w:r>
        <w:t>• Prepared performance reports and evaluated marketing campaign effectiveness.</w:t>
      </w:r>
    </w:p>
    <w:p w14:paraId="2042D668"/>
    <w:p w14:paraId="6E1CF37E">
      <w:pPr>
        <w:rPr>
          <w:b/>
          <w:bCs/>
        </w:rPr>
      </w:pPr>
      <w:r>
        <w:rPr>
          <w:rFonts w:hint="default"/>
          <w:b/>
          <w:bCs/>
          <w:lang w:val="en-US"/>
        </w:rPr>
        <w:t xml:space="preserve">KOMAROCK </w:t>
      </w:r>
      <w:r>
        <w:rPr>
          <w:b/>
          <w:bCs/>
        </w:rPr>
        <w:t>CYBER CAFE (Jan 2016 – Aug 2018)</w:t>
      </w:r>
    </w:p>
    <w:p w14:paraId="4A8B4128">
      <w:pPr>
        <w:rPr>
          <w:b/>
          <w:bCs/>
        </w:rPr>
      </w:pPr>
      <w:r>
        <w:rPr>
          <w:b/>
          <w:bCs/>
        </w:rPr>
        <w:t>IT Support Technician &amp; Customer Service</w:t>
      </w:r>
    </w:p>
    <w:p w14:paraId="28F954B3">
      <w:r>
        <w:t>• Assisted customers with computer usage, online services, and software troubleshooting.</w:t>
      </w:r>
    </w:p>
    <w:p w14:paraId="12259B19">
      <w:r>
        <w:t>• Conducted OS installations, updates, printer setup, and hardware diagnostics.</w:t>
      </w:r>
    </w:p>
    <w:p w14:paraId="372F27CC">
      <w:r>
        <w:t>• Handled payments, maintained computer systems, and ensured cyber security standards.</w:t>
      </w:r>
    </w:p>
    <w:p w14:paraId="660724A8"/>
    <w:p w14:paraId="100B8818">
      <w:pPr>
        <w:rPr>
          <w:b/>
          <w:bCs/>
        </w:rPr>
      </w:pPr>
      <w:r>
        <w:rPr>
          <w:b/>
          <w:bCs/>
        </w:rPr>
        <w:t>EDUCATION &amp; CERTIFICATIONS</w:t>
      </w:r>
    </w:p>
    <w:p w14:paraId="38D00CD3">
      <w:r>
        <w:t>• Diploma in Web Development (HTML, CSS, JavaScript)</w:t>
      </w:r>
    </w:p>
    <w:p w14:paraId="1408FEDB">
      <w:r>
        <w:t xml:space="preserve">• Diploma in Information Technology Management </w:t>
      </w:r>
    </w:p>
    <w:p w14:paraId="60324C3F">
      <w:r>
        <w:t>• Certificate in Creating Effective Business Websites</w:t>
      </w:r>
    </w:p>
    <w:p w14:paraId="3255FE75">
      <w:r>
        <w:t>• Certificate in Data Science &amp; Analytics</w:t>
      </w:r>
    </w:p>
    <w:p w14:paraId="174D8F11">
      <w:r>
        <w:t xml:space="preserve">• Certificate in Website Development </w:t>
      </w:r>
    </w:p>
    <w:p w14:paraId="21E77FEE"/>
    <w:p w14:paraId="55005400"/>
    <w:p w14:paraId="45471684">
      <w:bookmarkStart w:id="0" w:name="_GoBack"/>
      <w:bookmarkEnd w:id="0"/>
    </w:p>
    <w:p w14:paraId="328EE02A">
      <w:r>
        <w:t>• Certificate in Cybersecurity</w:t>
      </w:r>
    </w:p>
    <w:p w14:paraId="7695FB98">
      <w:r>
        <w:t>• Certificate in Introduction to Cybersecurity – Cisco</w:t>
      </w:r>
    </w:p>
    <w:p w14:paraId="6962942F">
      <w:r>
        <w:t>• Certificate in Customer Experience for Business Success</w:t>
      </w:r>
    </w:p>
    <w:p w14:paraId="4CAB276E">
      <w:r>
        <w:t>• Certificate in Computer Packages Literacy</w:t>
      </w:r>
    </w:p>
    <w:p w14:paraId="1F16356B"/>
    <w:p w14:paraId="5B902A5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F5017"/>
    <w:rsid w:val="0B103835"/>
    <w:rsid w:val="0B212ED4"/>
    <w:rsid w:val="1A5E00F2"/>
    <w:rsid w:val="1EDE764D"/>
    <w:rsid w:val="24073DAA"/>
    <w:rsid w:val="244B0D87"/>
    <w:rsid w:val="3A0F767C"/>
    <w:rsid w:val="3CB745C8"/>
    <w:rsid w:val="43BA0749"/>
    <w:rsid w:val="4C20184E"/>
    <w:rsid w:val="5B7C7628"/>
    <w:rsid w:val="645F4230"/>
    <w:rsid w:val="698E123D"/>
    <w:rsid w:val="713915A7"/>
    <w:rsid w:val="7CA7604C"/>
    <w:rsid w:val="7CAE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Jack Jr</cp:lastModifiedBy>
  <dcterms:modified xsi:type="dcterms:W3CDTF">2025-12-03T19:48:52Z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642C93CCA9C54BD4BB8A1E3C6331D469_12</vt:lpwstr>
  </property>
</Properties>
</file>